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13B775B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6" w:hRule="exact"/>
          <w:jc w:val="center"/>
        </w:trPr>
        <w:tc>
          <w:tcPr>
            <w:tcW w:w="907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6F10E">
            <w:pPr>
              <w:spacing w:before="0" w:after="600" w:line="240" w:lineRule="auto"/>
              <w:jc w:val="center"/>
            </w:pPr>
          </w:p>
          <w:p w14:paraId="4B723B9A">
            <w:pPr>
              <w:spacing w:before="0" w:after="360" w:line="240" w:lineRule="auto"/>
              <w:jc w:val="center"/>
            </w:pPr>
            <w:r>
              <w:drawing>
                <wp:inline distT="0" distB="0" distL="114300" distR="114300">
                  <wp:extent cx="1887855" cy="1887855"/>
                  <wp:effectExtent l="0" t="0" r="1905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7855" cy="188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BBF7C">
            <w:pPr>
              <w:spacing w:before="0" w:after="24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36"/>
              </w:rPr>
              <w:t>2026 中山大学电子设计校内赛</w:t>
            </w:r>
          </w:p>
          <w:p w14:paraId="0060E16C">
            <w:pPr>
              <w:spacing w:before="0" w:after="68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56"/>
              </w:rPr>
              <w:t>中期报告</w:t>
            </w:r>
          </w:p>
          <w:p w14:paraId="50E43D60">
            <w:pPr>
              <w:spacing w:before="40" w:after="20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30"/>
              </w:rPr>
              <w:t>队伍名：____________________________</w:t>
            </w:r>
          </w:p>
          <w:p w14:paraId="740A7B74">
            <w:pPr>
              <w:spacing w:before="40" w:after="20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30"/>
              </w:rPr>
              <w:t>队长名：____________________________</w:t>
            </w:r>
          </w:p>
          <w:p w14:paraId="39ED5EFD">
            <w:pPr>
              <w:spacing w:before="40" w:after="200" w:line="240" w:lineRule="auto"/>
              <w:jc w:val="center"/>
            </w:pPr>
            <w:r>
              <w:rPr>
                <w:rFonts w:hint="eastAsia" w:cs="Times New Roman"/>
                <w:b w:val="0"/>
                <w:color w:val="000000"/>
                <w:sz w:val="30"/>
                <w:lang w:val="en-US" w:eastAsia="zh-CN"/>
              </w:rPr>
              <w:t>成员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30"/>
              </w:rPr>
              <w:t>名：____________________________</w:t>
            </w:r>
          </w:p>
        </w:tc>
      </w:tr>
    </w:tbl>
    <w:p w14:paraId="48A7B3F3">
      <w:pPr>
        <w:spacing w:before="0" w:after="0" w:line="240" w:lineRule="auto"/>
      </w:pPr>
      <w:r>
        <w:br w:type="page"/>
      </w:r>
    </w:p>
    <w:p w14:paraId="68F54AA6">
      <w:pPr>
        <w:spacing w:before="120" w:after="8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一、项目基本信息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078C4D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578D6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赛题编号</w:t>
            </w:r>
          </w:p>
        </w:tc>
        <w:tc>
          <w:tcPr>
            <w:tcW w:w="68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96A984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□ 选题一    □ 选题二    □ 选题三</w:t>
            </w:r>
          </w:p>
        </w:tc>
      </w:tr>
      <w:tr w14:paraId="58C6AA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87353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赛题名称</w:t>
            </w:r>
          </w:p>
        </w:tc>
        <w:tc>
          <w:tcPr>
            <w:tcW w:w="68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EF324D">
            <w:pPr>
              <w:spacing w:before="0" w:after="0" w:line="264" w:lineRule="auto"/>
              <w:jc w:val="left"/>
            </w:pPr>
          </w:p>
        </w:tc>
      </w:tr>
      <w:tr w14:paraId="7F4766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E6429D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队伍名</w:t>
            </w:r>
          </w:p>
        </w:tc>
        <w:tc>
          <w:tcPr>
            <w:tcW w:w="68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AC0871">
            <w:pPr>
              <w:spacing w:before="0" w:after="0" w:line="264" w:lineRule="auto"/>
              <w:jc w:val="left"/>
            </w:pPr>
          </w:p>
        </w:tc>
      </w:tr>
      <w:tr w14:paraId="3EB81A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6343C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队长名</w:t>
            </w:r>
          </w:p>
        </w:tc>
        <w:tc>
          <w:tcPr>
            <w:tcW w:w="68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907F7">
            <w:pPr>
              <w:spacing w:before="0" w:after="0" w:line="264" w:lineRule="auto"/>
              <w:jc w:val="left"/>
            </w:pPr>
          </w:p>
        </w:tc>
      </w:tr>
      <w:tr w14:paraId="3A8F60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B33FE3">
            <w:pPr>
              <w:spacing w:before="0" w:after="0" w:line="264" w:lineRule="auto"/>
              <w:jc w:val="center"/>
            </w:pPr>
            <w:r>
              <w:rPr>
                <w:rFonts w:hint="eastAsia" w:cs="Times New Roman"/>
                <w:b/>
                <w:color w:val="000000"/>
                <w:sz w:val="21"/>
                <w:lang w:val="en-US" w:eastAsia="zh-CN"/>
              </w:rPr>
              <w:t>成员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名</w:t>
            </w:r>
          </w:p>
        </w:tc>
        <w:tc>
          <w:tcPr>
            <w:tcW w:w="68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E27B50">
            <w:pPr>
              <w:spacing w:before="0" w:after="0" w:line="264" w:lineRule="auto"/>
              <w:jc w:val="left"/>
            </w:pPr>
          </w:p>
        </w:tc>
      </w:tr>
      <w:tr w14:paraId="58CD48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87969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提交日期</w:t>
            </w:r>
          </w:p>
        </w:tc>
        <w:tc>
          <w:tcPr>
            <w:tcW w:w="68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321FA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     年      月      日</w:t>
            </w:r>
          </w:p>
        </w:tc>
      </w:tr>
    </w:tbl>
    <w:p w14:paraId="3EF95F02">
      <w:pPr>
        <w:spacing w:before="0" w:after="40" w:line="240" w:lineRule="auto"/>
      </w:pPr>
    </w:p>
    <w:p w14:paraId="72388E6F">
      <w:pPr>
        <w:spacing w:before="120" w:after="8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二、目标与方案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712BC2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8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9CDA1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项目目标与总体方案</w:t>
            </w:r>
          </w:p>
        </w:tc>
      </w:tr>
      <w:tr w14:paraId="201893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8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191811">
            <w:pPr>
              <w:spacing w:before="0" w:after="0" w:line="264" w:lineRule="auto"/>
              <w:jc w:val="left"/>
            </w:pPr>
          </w:p>
        </w:tc>
      </w:tr>
    </w:tbl>
    <w:p w14:paraId="6FB38034">
      <w:pPr>
        <w:spacing w:before="0" w:after="40" w:line="240" w:lineRule="auto"/>
      </w:pPr>
    </w:p>
    <w:p w14:paraId="3D1F3ED2">
      <w:pPr>
        <w:spacing w:before="120" w:after="8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三、进度概况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8E1F8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8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78080C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项目规划、已完成内容、未完成内容</w:t>
            </w:r>
          </w:p>
        </w:tc>
      </w:tr>
      <w:tr w14:paraId="0419CF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1" w:hRule="atLeast"/>
          <w:jc w:val="center"/>
        </w:trPr>
        <w:tc>
          <w:tcPr>
            <w:tcW w:w="8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23972A">
            <w:pPr>
              <w:spacing w:before="0" w:after="0" w:line="264" w:lineRule="auto"/>
              <w:jc w:val="left"/>
            </w:pPr>
          </w:p>
        </w:tc>
      </w:tr>
    </w:tbl>
    <w:p w14:paraId="38782D10">
      <w:pPr>
        <w:spacing w:before="0" w:after="40" w:line="240" w:lineRule="auto"/>
      </w:pPr>
    </w:p>
    <w:p w14:paraId="61F28895">
      <w:pPr>
        <w:spacing w:before="120" w:after="8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四、测试与问题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784500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8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0D9E84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测试情况、存在问题与解决措施</w:t>
            </w:r>
          </w:p>
        </w:tc>
      </w:tr>
      <w:tr w14:paraId="323E5F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  <w:jc w:val="center"/>
        </w:trPr>
        <w:tc>
          <w:tcPr>
            <w:tcW w:w="8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610F0">
            <w:pPr>
              <w:spacing w:before="0" w:after="0" w:line="264" w:lineRule="auto"/>
              <w:jc w:val="left"/>
            </w:pPr>
          </w:p>
        </w:tc>
      </w:tr>
    </w:tbl>
    <w:p w14:paraId="253A281F">
      <w:pPr>
        <w:spacing w:before="0" w:after="40" w:line="240" w:lineRule="auto"/>
      </w:pPr>
    </w:p>
    <w:p w14:paraId="670F04B1">
      <w:pPr>
        <w:spacing w:before="0" w:after="0" w:line="240" w:lineRule="auto"/>
      </w:pPr>
      <w:r>
        <w:br w:type="page"/>
      </w:r>
    </w:p>
    <w:p w14:paraId="2114DFC7">
      <w:pPr>
        <w:spacing w:before="120" w:after="8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五、后续计划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5DF6AC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8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35ED99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后续工作安排</w:t>
            </w:r>
          </w:p>
        </w:tc>
      </w:tr>
      <w:tr w14:paraId="587779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4" w:hRule="atLeast"/>
          <w:jc w:val="center"/>
        </w:trPr>
        <w:tc>
          <w:tcPr>
            <w:tcW w:w="8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981BC">
            <w:pPr>
              <w:spacing w:before="0" w:after="0" w:line="264" w:lineRule="auto"/>
              <w:jc w:val="left"/>
            </w:pPr>
          </w:p>
        </w:tc>
      </w:tr>
    </w:tbl>
    <w:p w14:paraId="68EE36C1">
      <w:pPr>
        <w:spacing w:before="0" w:after="40" w:line="240" w:lineRule="auto"/>
      </w:pPr>
    </w:p>
    <w:p w14:paraId="37D2E3D5">
      <w:pPr>
        <w:spacing w:before="120" w:after="8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六、分工与附件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7513A1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8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FACFEA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成员分工与附件清单</w:t>
            </w:r>
          </w:p>
        </w:tc>
      </w:tr>
      <w:tr w14:paraId="09153B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4" w:hRule="atLeast"/>
          <w:jc w:val="center"/>
        </w:trPr>
        <w:tc>
          <w:tcPr>
            <w:tcW w:w="8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6AA5E1">
            <w:pPr>
              <w:spacing w:before="0" w:after="0" w:line="264" w:lineRule="auto"/>
              <w:jc w:val="left"/>
            </w:pPr>
          </w:p>
        </w:tc>
      </w:tr>
    </w:tbl>
    <w:p w14:paraId="687D6110"/>
    <w:sectPr>
      <w:footerReference r:id="rId6" w:type="first"/>
      <w:footerReference r:id="rId5" w:type="default"/>
      <w:pgSz w:w="12240" w:h="15840"/>
      <w:pgMar w:top="1134" w:right="1417" w:bottom="1020" w:left="1417" w:header="454" w:footer="51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C8965A">
    <w:pPr>
      <w:pStyle w:val="24"/>
      <w:spacing w:before="0" w:after="0" w:line="240" w:lineRule="auto"/>
      <w:jc w:val="center"/>
    </w:pPr>
    <w:r>
      <w:rPr>
        <w:rFonts w:ascii="Times New Roman" w:hAnsi="Times New Roman" w:eastAsia="宋体" w:cs="Times New Roman"/>
        <w:b w:val="0"/>
        <w:color w:val="000000"/>
        <w:sz w:val="18"/>
      </w:rPr>
      <w:t xml:space="preserve">第 </w:t>
    </w:r>
    <w:r>
      <w:rPr>
        <w:rFonts w:ascii="Times New Roman" w:hAnsi="Times New Roman" w:eastAsia="宋体" w:cs="Times New Roman"/>
        <w:color w:val="000000"/>
        <w:sz w:val="18"/>
      </w:rPr>
      <w:fldChar w:fldCharType="begin"/>
    </w:r>
    <w:r>
      <w:rPr>
        <w:rFonts w:ascii="Times New Roman" w:hAnsi="Times New Roman" w:eastAsia="宋体" w:cs="Times New Roman"/>
        <w:color w:val="000000"/>
        <w:sz w:val="18"/>
      </w:rPr>
      <w:instrText xml:space="preserve">PAGE</w:instrText>
    </w:r>
    <w:r>
      <w:rPr>
        <w:rFonts w:ascii="Times New Roman" w:hAnsi="Times New Roman" w:eastAsia="宋体" w:cs="Times New Roman"/>
        <w:color w:val="000000"/>
        <w:sz w:val="18"/>
      </w:rPr>
      <w:fldChar w:fldCharType="end"/>
    </w:r>
    <w:r>
      <w:rPr>
        <w:rFonts w:ascii="Times New Roman" w:hAnsi="Times New Roman" w:eastAsia="宋体" w:cs="Times New Roman"/>
        <w:b w:val="0"/>
        <w:color w:val="000000"/>
        <w:sz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75B863">
    <w:pPr>
      <w:pStyle w:val="24"/>
      <w:spacing w:before="0" w:after="0" w:line="240" w:lineRule="auto"/>
      <w:jc w:val="center"/>
    </w:pPr>
    <w:r>
      <w:rPr>
        <w:rFonts w:ascii="Times New Roman" w:hAnsi="Times New Roman" w:eastAsia="宋体" w:cs="Times New Roman"/>
        <w:b w:val="0"/>
        <w:color w:val="000000"/>
        <w:sz w:val="16"/>
      </w:rPr>
      <w:t>承办单位：中山大学电子与信息工程学院（微电子学院），中山大学学生信息科技发展中心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NiNzRjYjVhYzliOWRhMDgxMzQ4NmRkMTgxNjQxNDE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984446"/>
    <w:rsid w:val="57685E9E"/>
    <w:rsid w:val="6978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="Times New Roman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163</Words>
  <Characters>247</Characters>
  <Lines>0</Lines>
  <Paragraphs>0</Paragraphs>
  <TotalTime>2</TotalTime>
  <ScaleCrop>false</ScaleCrop>
  <LinksUpToDate>false</LinksUpToDate>
  <CharactersWithSpaces>277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赵君</cp:lastModifiedBy>
  <dcterms:modified xsi:type="dcterms:W3CDTF">2026-05-10T15:05:09Z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7B7E9963DCD243849826EFD02CCAC8F1_12</vt:lpwstr>
  </property>
</Properties>
</file>